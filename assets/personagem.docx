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A29C" w14:textId="140E6D6B" w:rsidR="006E0100" w:rsidRDefault="00000000">
      <w:pPr>
        <w:pStyle w:val="Ttulo1"/>
      </w:pPr>
      <w:r>
        <w:t>FICHA</w:t>
      </w:r>
      <w:r w:rsidR="00300917">
        <w:t xml:space="preserve"> </w:t>
      </w:r>
      <w:r>
        <w:t>– MUTANTES &amp; MALFEITORES (</w:t>
      </w:r>
      <w:proofErr w:type="gramStart"/>
      <w:r>
        <w:t>PL )</w:t>
      </w:r>
      <w:proofErr w:type="gramEnd"/>
    </w:p>
    <w:p w14:paraId="18ED7CF5" w14:textId="5D142E1F" w:rsidR="006E0100" w:rsidRDefault="00000000">
      <w:pPr>
        <w:rPr>
          <w:lang w:val="pt-BR"/>
        </w:rPr>
      </w:pPr>
      <w:r>
        <w:t xml:space="preserve">Nome </w:t>
      </w:r>
      <w:proofErr w:type="spellStart"/>
      <w:r w:rsidR="00300917">
        <w:t>Personagem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nomePersonagem"/>
          <w:tag w:val="text"/>
          <w:id w:val="-629633452"/>
          <w:placeholder>
            <w:docPart w:val="B9C24F652873422F974C5FFE60B8C7A1"/>
          </w:placeholder>
          <w:showingPlcHdr/>
        </w:sdtPr>
        <w:sdtContent>
          <w:r w:rsidR="00D65661">
            <w:rPr>
              <w:rStyle w:val="TextodoEspaoReservado"/>
            </w:rPr>
            <w:t>Destruidor</w:t>
          </w:r>
        </w:sdtContent>
      </w:sdt>
    </w:p>
    <w:p w14:paraId="69DF73B4" w14:textId="6B54A9BA" w:rsidR="006E0100" w:rsidRDefault="00300917">
      <w:r>
        <w:t xml:space="preserve">Nome </w:t>
      </w:r>
      <w:proofErr w:type="spellStart"/>
      <w:r>
        <w:t>Jogador</w:t>
      </w:r>
      <w:proofErr w:type="spellEnd"/>
      <w:r w:rsidR="00D65661">
        <w:t xml:space="preserve">: </w:t>
      </w:r>
      <w:sdt>
        <w:sdtPr>
          <w:alias w:val="nomeJogador"/>
          <w:tag w:val="text"/>
          <w:id w:val="-1678576568"/>
          <w:placeholder>
            <w:docPart w:val="FACB9D3FE3444CCB8C95B457EA546A62"/>
          </w:placeholder>
          <w:showingPlcHdr/>
        </w:sdtPr>
        <w:sdtContent>
          <w:r w:rsidR="00D65661">
            <w:rPr>
              <w:rStyle w:val="TextodoEspaoReservado"/>
            </w:rPr>
            <w:t>joao</w:t>
          </w:r>
        </w:sdtContent>
      </w:sdt>
      <w:r>
        <w:t xml:space="preserve"> </w:t>
      </w:r>
    </w:p>
    <w:p w14:paraId="52A8E5CA" w14:textId="3D3E59F0" w:rsidR="0059400D" w:rsidRDefault="0059400D">
      <w:r>
        <w:t xml:space="preserve">NP: </w:t>
      </w:r>
      <w:sdt>
        <w:sdtPr>
          <w:alias w:val="np"/>
          <w:tag w:val="text"/>
          <w:id w:val="2139379334"/>
          <w:placeholder>
            <w:docPart w:val="C20CC284E5DD4DEA824C3219E42D51B4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2ED6CBD0" w14:textId="27517E1F" w:rsidR="004B227F" w:rsidRDefault="004B227F">
      <w:r>
        <w:t xml:space="preserve">Pontos </w:t>
      </w:r>
      <w:proofErr w:type="spellStart"/>
      <w:r>
        <w:t>restantes</w:t>
      </w:r>
      <w:proofErr w:type="spellEnd"/>
      <w:r>
        <w:t xml:space="preserve">: </w:t>
      </w:r>
      <w:sdt>
        <w:sdtPr>
          <w:alias w:val="pontosRestantes"/>
          <w:tag w:val="text"/>
          <w:id w:val="-121692251"/>
          <w:placeholder>
            <w:docPart w:val="DefaultPlaceholder_-1854013440"/>
          </w:placeholder>
        </w:sdtPr>
        <w:sdtContent>
          <w:proofErr w:type="spellStart"/>
          <w:r>
            <w:t>ada</w:t>
          </w:r>
          <w:proofErr w:type="spellEnd"/>
        </w:sdtContent>
      </w:sdt>
    </w:p>
    <w:p w14:paraId="4D59147E" w14:textId="77777777" w:rsidR="006E0100" w:rsidRDefault="00000000">
      <w:pPr>
        <w:pStyle w:val="Ttulo2"/>
      </w:pPr>
      <w:r>
        <w:t>HABILIDADES</w:t>
      </w:r>
    </w:p>
    <w:p w14:paraId="6D740C7F" w14:textId="66B83648" w:rsidR="006E0100" w:rsidRDefault="00000000">
      <w:pPr>
        <w:rPr>
          <w:lang w:val="pt-BR"/>
        </w:rPr>
      </w:pPr>
      <w:proofErr w:type="spellStart"/>
      <w:r>
        <w:t>Força</w:t>
      </w:r>
      <w:proofErr w:type="spellEnd"/>
      <w:r>
        <w:t xml:space="preserve"> (FOR):</w:t>
      </w:r>
      <w:r>
        <w:rPr>
          <w:lang w:val="pt-BR"/>
        </w:rPr>
        <w:t xml:space="preserve"> </w:t>
      </w:r>
      <w:sdt>
        <w:sdtPr>
          <w:alias w:val="forca"/>
          <w:tag w:val="text"/>
          <w:id w:val="-1737313587"/>
          <w:placeholder>
            <w:docPart w:val="7C1B7202AA0A411CAD5356E81F1FAA89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18106577" w14:textId="488D525D" w:rsidR="006E0100" w:rsidRDefault="00000000">
      <w:pPr>
        <w:rPr>
          <w:lang w:val="pt-BR"/>
        </w:rPr>
      </w:pPr>
      <w:r>
        <w:t>Vigor (VIG):</w:t>
      </w:r>
      <w:r>
        <w:rPr>
          <w:lang w:val="pt-BR"/>
        </w:rPr>
        <w:t xml:space="preserve"> </w:t>
      </w:r>
      <w:sdt>
        <w:sdtPr>
          <w:alias w:val="vigor"/>
          <w:tag w:val="text"/>
          <w:id w:val="459547396"/>
          <w:placeholder>
            <w:docPart w:val="459DA741C680405898C9A89D724CAEC3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48114D7D" w14:textId="732A79A5" w:rsidR="006E0100" w:rsidRDefault="00000000">
      <w:pPr>
        <w:rPr>
          <w:lang w:val="pt-BR"/>
        </w:rPr>
      </w:pPr>
      <w:proofErr w:type="spellStart"/>
      <w:r>
        <w:t>Agilidade</w:t>
      </w:r>
      <w:proofErr w:type="spellEnd"/>
      <w:r>
        <w:t xml:space="preserve"> (AGI):</w:t>
      </w:r>
      <w:r>
        <w:rPr>
          <w:lang w:val="pt-BR"/>
        </w:rPr>
        <w:t xml:space="preserve"> </w:t>
      </w:r>
      <w:sdt>
        <w:sdtPr>
          <w:alias w:val="agilidade"/>
          <w:tag w:val="text"/>
          <w:id w:val="402491900"/>
          <w:placeholder>
            <w:docPart w:val="B40BD3C01EB04B0D8960A26B633FF7E3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5AD68448" w14:textId="78B2BCF8" w:rsidR="006E0100" w:rsidRDefault="00000000">
      <w:pPr>
        <w:rPr>
          <w:lang w:val="pt-BR"/>
        </w:rPr>
      </w:pPr>
      <w:proofErr w:type="spellStart"/>
      <w:r>
        <w:t>Destreza</w:t>
      </w:r>
      <w:proofErr w:type="spellEnd"/>
      <w:r>
        <w:t xml:space="preserve"> (DES):</w:t>
      </w:r>
      <w:r>
        <w:rPr>
          <w:lang w:val="pt-BR"/>
        </w:rPr>
        <w:t xml:space="preserve"> </w:t>
      </w:r>
      <w:sdt>
        <w:sdtPr>
          <w:alias w:val="destreza"/>
          <w:tag w:val="text"/>
          <w:id w:val="850446355"/>
          <w:placeholder>
            <w:docPart w:val="E5DAD831F3E84E68AFC546373F4881D1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729DB01F" w14:textId="47AB9ED1" w:rsidR="006E0100" w:rsidRDefault="00000000">
      <w:pPr>
        <w:rPr>
          <w:lang w:val="pt-BR"/>
        </w:rPr>
      </w:pPr>
      <w:r>
        <w:t>Luta (LUT):</w:t>
      </w:r>
      <w:r>
        <w:rPr>
          <w:lang w:val="pt-BR"/>
        </w:rPr>
        <w:t xml:space="preserve"> </w:t>
      </w:r>
      <w:sdt>
        <w:sdtPr>
          <w:alias w:val="luta"/>
          <w:tag w:val="text"/>
          <w:id w:val="-1966723374"/>
          <w:placeholder>
            <w:docPart w:val="771D155D4E7C4213BED125786E194E90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267A79AB" w14:textId="7C98C788" w:rsidR="006E0100" w:rsidRDefault="00000000">
      <w:pPr>
        <w:rPr>
          <w:lang w:val="pt-BR"/>
        </w:rPr>
      </w:pPr>
      <w:proofErr w:type="spellStart"/>
      <w:r>
        <w:t>Intelecto</w:t>
      </w:r>
      <w:proofErr w:type="spellEnd"/>
      <w:r>
        <w:t xml:space="preserve"> (INT):</w:t>
      </w:r>
      <w:r>
        <w:rPr>
          <w:lang w:val="pt-BR"/>
        </w:rPr>
        <w:t xml:space="preserve"> </w:t>
      </w:r>
      <w:sdt>
        <w:sdtPr>
          <w:alias w:val="intelecto"/>
          <w:tag w:val="text"/>
          <w:id w:val="1259861312"/>
          <w:placeholder>
            <w:docPart w:val="9D5A2D273E38430182879928D861810F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439A57E2" w14:textId="73D8F100" w:rsidR="006E0100" w:rsidRDefault="00000000">
      <w:pPr>
        <w:rPr>
          <w:lang w:val="pt-BR"/>
        </w:rPr>
      </w:pPr>
      <w:proofErr w:type="spellStart"/>
      <w:r>
        <w:t>Prontidão</w:t>
      </w:r>
      <w:proofErr w:type="spellEnd"/>
      <w:r>
        <w:t xml:space="preserve"> (PRO):</w:t>
      </w:r>
      <w:r>
        <w:rPr>
          <w:lang w:val="pt-BR"/>
        </w:rPr>
        <w:t xml:space="preserve">  </w:t>
      </w:r>
      <w:sdt>
        <w:sdtPr>
          <w:alias w:val="prontidao"/>
          <w:tag w:val="text"/>
          <w:id w:val="-928037669"/>
          <w:placeholder>
            <w:docPart w:val="72DD7F1CFC6D40488B86E51DC1986AC5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132A4CE0" w14:textId="741E8D71" w:rsidR="006E0100" w:rsidRDefault="00000000">
      <w:pPr>
        <w:rPr>
          <w:lang w:val="pt-BR"/>
        </w:rPr>
      </w:pPr>
      <w:proofErr w:type="spellStart"/>
      <w:r>
        <w:t>Presença</w:t>
      </w:r>
      <w:proofErr w:type="spellEnd"/>
      <w:r>
        <w:t xml:space="preserve"> (PRE):</w:t>
      </w:r>
      <w:r w:rsidR="00E41D98" w:rsidRPr="00E41D98">
        <w:rPr>
          <w:lang w:val="pt-BR"/>
        </w:rPr>
        <w:t xml:space="preserve"> </w:t>
      </w:r>
      <w:sdt>
        <w:sdtPr>
          <w:alias w:val="presenca"/>
          <w:tag w:val="text"/>
          <w:id w:val="693497998"/>
          <w:placeholder>
            <w:docPart w:val="81C196C712874142912079EE093C12E5"/>
          </w:placeholder>
          <w:showingPlcHdr/>
        </w:sdtPr>
        <w:sdtContent>
          <w:r w:rsidR="00D65661">
            <w:rPr>
              <w:rStyle w:val="TextodoEspaoReservado"/>
            </w:rPr>
            <w:t>2</w:t>
          </w:r>
          <w:r w:rsidR="00D65661" w:rsidRPr="00187BC0">
            <w:rPr>
              <w:rStyle w:val="TextodoEspaoReservado"/>
            </w:rPr>
            <w:t>.</w:t>
          </w:r>
        </w:sdtContent>
      </w:sdt>
    </w:p>
    <w:p w14:paraId="58D3E3B2" w14:textId="1AAB4520" w:rsidR="006E0100" w:rsidRDefault="00000000">
      <w:pPr>
        <w:rPr>
          <w:lang w:val="pt-BR"/>
        </w:rPr>
      </w:pPr>
      <w:proofErr w:type="spellStart"/>
      <w:r>
        <w:t>Custo</w:t>
      </w:r>
      <w:proofErr w:type="spellEnd"/>
      <w:r>
        <w:t xml:space="preserve"> total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>:</w:t>
      </w:r>
      <w:r>
        <w:rPr>
          <w:lang w:val="pt-BR"/>
        </w:rPr>
        <w:t xml:space="preserve"> </w:t>
      </w:r>
      <w:r w:rsidR="00FB3E59">
        <w:rPr>
          <w:lang w:val="pt-BR"/>
        </w:rPr>
        <w:t xml:space="preserve"> </w:t>
      </w:r>
      <w:sdt>
        <w:sdtPr>
          <w:rPr>
            <w:lang w:val="pt-BR"/>
          </w:rPr>
          <w:alias w:val="custoHabilidades"/>
          <w:tag w:val="text"/>
          <w:id w:val="27152064"/>
          <w:placeholder>
            <w:docPart w:val="2E2FF8E8499D4E21A60E53E5E671EB19"/>
          </w:placeholder>
          <w:showingPlcHdr/>
        </w:sdtPr>
        <w:sdtContent>
          <w:r w:rsidR="00D65661">
            <w:rPr>
              <w:rStyle w:val="TextodoEspaoReservado"/>
            </w:rPr>
            <w:t>32</w:t>
          </w:r>
        </w:sdtContent>
      </w:sdt>
    </w:p>
    <w:p w14:paraId="53D317F4" w14:textId="77777777" w:rsidR="006E0100" w:rsidRDefault="00000000">
      <w:pPr>
        <w:pStyle w:val="Ttulo2"/>
      </w:pPr>
      <w:r>
        <w:t>DEFESAS</w:t>
      </w:r>
    </w:p>
    <w:p w14:paraId="644AC1E2" w14:textId="5E140548" w:rsidR="006E0100" w:rsidRDefault="00000000">
      <w:pPr>
        <w:rPr>
          <w:lang w:val="pt-BR"/>
        </w:rPr>
      </w:pPr>
      <w:r>
        <w:t>Esquiva: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esquiva"/>
          <w:tag w:val="text"/>
          <w:id w:val="898940750"/>
          <w:placeholder>
            <w:docPart w:val="55091CB7700746ADB28C7A1779A8841E"/>
          </w:placeholder>
          <w:showingPlcHdr/>
        </w:sdtPr>
        <w:sdtContent>
          <w:r w:rsidR="00C06DC6">
            <w:rPr>
              <w:lang w:val="pt-BR"/>
            </w:rPr>
            <w:t>2</w:t>
          </w:r>
        </w:sdtContent>
      </w:sdt>
    </w:p>
    <w:p w14:paraId="22FCD791" w14:textId="628687C9" w:rsidR="006E0100" w:rsidRDefault="00000000">
      <w:pPr>
        <w:rPr>
          <w:lang w:val="pt-BR"/>
        </w:rPr>
      </w:pPr>
      <w:proofErr w:type="spellStart"/>
      <w:r>
        <w:t>Aparar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aparar"/>
          <w:tag w:val="text"/>
          <w:id w:val="747705937"/>
          <w:placeholder>
            <w:docPart w:val="472E49A18B7244D082E6B6CF6A5A853B"/>
          </w:placeholder>
          <w:showingPlcHdr/>
        </w:sdtPr>
        <w:sdtContent>
          <w:r w:rsidR="00C06DC6">
            <w:rPr>
              <w:rStyle w:val="TextodoEspaoReservado"/>
            </w:rPr>
            <w:t>2</w:t>
          </w:r>
        </w:sdtContent>
      </w:sdt>
    </w:p>
    <w:p w14:paraId="58E68EB2" w14:textId="41C28A7E" w:rsidR="006E0100" w:rsidRDefault="00000000">
      <w:pPr>
        <w:rPr>
          <w:lang w:val="pt-BR"/>
        </w:rPr>
      </w:pPr>
      <w:r>
        <w:t>Fortitude: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fortitude"/>
          <w:tag w:val="text"/>
          <w:id w:val="-2091384888"/>
          <w:placeholder>
            <w:docPart w:val="10485A065FAC4BDE96EF670647C5C5AE"/>
          </w:placeholder>
          <w:showingPlcHdr/>
        </w:sdtPr>
        <w:sdtContent>
          <w:r w:rsidR="00C06DC6">
            <w:rPr>
              <w:rStyle w:val="TextodoEspaoReservado"/>
            </w:rPr>
            <w:t>2</w:t>
          </w:r>
        </w:sdtContent>
      </w:sdt>
    </w:p>
    <w:p w14:paraId="1FFD2546" w14:textId="25555C0C" w:rsidR="006E0100" w:rsidRDefault="00000000">
      <w:pPr>
        <w:rPr>
          <w:lang w:val="pt-BR"/>
        </w:rPr>
      </w:pPr>
      <w:proofErr w:type="spellStart"/>
      <w:r>
        <w:t>Vontade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vontade"/>
          <w:tag w:val="text"/>
          <w:id w:val="1975713616"/>
          <w:placeholder>
            <w:docPart w:val="13D925468F8E4808BCD59B1F7AD71E50"/>
          </w:placeholder>
          <w:showingPlcHdr/>
        </w:sdtPr>
        <w:sdtContent>
          <w:r w:rsidR="00C06DC6">
            <w:rPr>
              <w:rStyle w:val="TextodoEspaoReservado"/>
            </w:rPr>
            <w:t>2</w:t>
          </w:r>
        </w:sdtContent>
      </w:sdt>
    </w:p>
    <w:p w14:paraId="4D8BA367" w14:textId="182D8768" w:rsidR="006E0100" w:rsidRDefault="00000000">
      <w:pPr>
        <w:rPr>
          <w:lang w:val="pt-BR"/>
        </w:rPr>
      </w:pPr>
      <w:proofErr w:type="spellStart"/>
      <w:r>
        <w:t>Resistência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resistencia"/>
          <w:tag w:val="text"/>
          <w:id w:val="-641576158"/>
          <w:placeholder>
            <w:docPart w:val="2C9807699CDD4B7AA44C75D63EC81E38"/>
          </w:placeholder>
          <w:showingPlcHdr/>
        </w:sdtPr>
        <w:sdtContent>
          <w:r w:rsidR="00C06DC6">
            <w:rPr>
              <w:lang w:val="pt-BR"/>
            </w:rPr>
            <w:t>2</w:t>
          </w:r>
        </w:sdtContent>
      </w:sdt>
      <w:r>
        <w:rPr>
          <w:lang w:val="pt-BR"/>
        </w:rPr>
        <w:t xml:space="preserve"> </w:t>
      </w:r>
    </w:p>
    <w:p w14:paraId="4F701707" w14:textId="6BD6EE14" w:rsidR="00C06DC6" w:rsidRDefault="00000000">
      <w:pPr>
        <w:pStyle w:val="Ttulo2"/>
      </w:pPr>
      <w:r>
        <w:lastRenderedPageBreak/>
        <w:t>VANTAGENS</w:t>
      </w:r>
    </w:p>
    <w:sdt>
      <w:sdtPr>
        <w:alias w:val="vantagens"/>
        <w:tag w:val="list"/>
        <w:id w:val="-1123384430"/>
        <w:placeholder>
          <w:docPart w:val="DefaultPlaceholder_-1854013440"/>
        </w:placeholder>
      </w:sdtPr>
      <w:sdtContent>
        <w:p w14:paraId="365A06BA" w14:textId="4D188C40" w:rsidR="00AD7FBE" w:rsidRPr="00AD7FBE" w:rsidRDefault="00000000" w:rsidP="00AD7FBE">
          <w:sdt>
            <w:sdtPr>
              <w:alias w:val="nome"/>
              <w:tag w:val="text"/>
              <w:id w:val="226808648"/>
              <w:placeholder>
                <w:docPart w:val="DefaultPlaceholder_-1854013440"/>
              </w:placeholder>
            </w:sdtPr>
            <w:sdtContent>
              <w:proofErr w:type="spellStart"/>
              <w:r w:rsidR="00AD7FBE">
                <w:t>Vantagem</w:t>
              </w:r>
              <w:proofErr w:type="spellEnd"/>
            </w:sdtContent>
          </w:sdt>
          <w:r w:rsidR="00AD7FBE">
            <w:t xml:space="preserve"> | </w:t>
          </w:r>
          <w:sdt>
            <w:sdtPr>
              <w:alias w:val="graduacao"/>
              <w:tag w:val="text"/>
              <w:id w:val="-2087532549"/>
              <w:placeholder>
                <w:docPart w:val="DefaultPlaceholder_-1854013440"/>
              </w:placeholder>
            </w:sdtPr>
            <w:sdtContent>
              <w:r w:rsidR="00AD7FBE">
                <w:t>1</w:t>
              </w:r>
            </w:sdtContent>
          </w:sdt>
        </w:p>
      </w:sdtContent>
    </w:sdt>
    <w:p w14:paraId="3F307EEC" w14:textId="4629DF80" w:rsidR="006E0100" w:rsidRDefault="00000000">
      <w:pPr>
        <w:pStyle w:val="Ttulo2"/>
      </w:pPr>
      <w:r>
        <w:t>PERÍCIAS</w:t>
      </w:r>
    </w:p>
    <w:sdt>
      <w:sdtPr>
        <w:alias w:val="pericias"/>
        <w:tag w:val="list"/>
        <w:id w:val="-644971140"/>
        <w:placeholder>
          <w:docPart w:val="DefaultPlaceholder_-1854013440"/>
        </w:placeholder>
      </w:sdtPr>
      <w:sdtContent>
        <w:p w14:paraId="13A8EDCA" w14:textId="166BC557" w:rsidR="009147CD" w:rsidRPr="009147CD" w:rsidRDefault="00000000" w:rsidP="009147CD">
          <w:sdt>
            <w:sdtPr>
              <w:alias w:val="nome"/>
              <w:tag w:val="text"/>
              <w:id w:val="386540020"/>
              <w:placeholder>
                <w:docPart w:val="DefaultPlaceholder_-1854013440"/>
              </w:placeholder>
            </w:sdtPr>
            <w:sdtContent>
              <w:proofErr w:type="spellStart"/>
              <w:r w:rsidR="009147CD">
                <w:t>Pericia</w:t>
              </w:r>
              <w:proofErr w:type="spellEnd"/>
            </w:sdtContent>
          </w:sdt>
          <w:r w:rsidR="009147CD">
            <w:t xml:space="preserve"> | </w:t>
          </w:r>
          <w:sdt>
            <w:sdtPr>
              <w:alias w:val="graduacao"/>
              <w:tag w:val="text"/>
              <w:id w:val="354312280"/>
              <w:placeholder>
                <w:docPart w:val="DefaultPlaceholder_-1854013440"/>
              </w:placeholder>
            </w:sdtPr>
            <w:sdtContent>
              <w:r w:rsidR="009147CD">
                <w:t>1</w:t>
              </w:r>
            </w:sdtContent>
          </w:sdt>
          <w:r w:rsidR="009147CD">
            <w:t xml:space="preserve"> | </w:t>
          </w:r>
          <w:sdt>
            <w:sdtPr>
              <w:alias w:val="bonus"/>
              <w:tag w:val="text"/>
              <w:id w:val="2130499552"/>
              <w:placeholder>
                <w:docPart w:val="DefaultPlaceholder_-1854013440"/>
              </w:placeholder>
            </w:sdtPr>
            <w:sdtContent>
              <w:r w:rsidR="009147CD">
                <w:t>4</w:t>
              </w:r>
            </w:sdtContent>
          </w:sdt>
        </w:p>
      </w:sdtContent>
    </w:sdt>
    <w:p w14:paraId="35BFCA4D" w14:textId="77777777" w:rsidR="00FB3E59" w:rsidRDefault="00FB3E59"/>
    <w:p w14:paraId="69F00784" w14:textId="77777777" w:rsidR="006E0100" w:rsidRDefault="006E0100">
      <w:pPr>
        <w:pStyle w:val="Ttulo2"/>
      </w:pPr>
    </w:p>
    <w:p w14:paraId="385D3795" w14:textId="77777777" w:rsidR="006E0100" w:rsidRDefault="00000000">
      <w:pPr>
        <w:pStyle w:val="Ttulo2"/>
      </w:pPr>
      <w:r>
        <w:t>RESUMO DE PONTOS</w:t>
      </w:r>
    </w:p>
    <w:p w14:paraId="4B1F2784" w14:textId="46432C6D" w:rsidR="006E0100" w:rsidRDefault="00000000">
      <w:pPr>
        <w:rPr>
          <w:lang w:val="pt-BR"/>
        </w:rPr>
      </w:pPr>
      <w:proofErr w:type="spellStart"/>
      <w:r>
        <w:t>Habilidades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custoHabilidades"/>
          <w:tag w:val="text"/>
          <w:id w:val="874037027"/>
          <w:placeholder>
            <w:docPart w:val="DefaultPlaceholder_-1854013440"/>
          </w:placeholder>
        </w:sdtPr>
        <w:sdtContent>
          <w:proofErr w:type="spellStart"/>
          <w:r w:rsidR="00FB3E59">
            <w:rPr>
              <w:lang w:val="pt-BR"/>
            </w:rPr>
            <w:t>custoHabilidade</w:t>
          </w:r>
          <w:r w:rsidR="005E3D5E">
            <w:rPr>
              <w:lang w:val="pt-BR"/>
            </w:rPr>
            <w:t>s</w:t>
          </w:r>
          <w:proofErr w:type="spellEnd"/>
        </w:sdtContent>
      </w:sdt>
    </w:p>
    <w:p w14:paraId="053BD0D8" w14:textId="512A9920" w:rsidR="006E0100" w:rsidRDefault="00000000">
      <w:pPr>
        <w:rPr>
          <w:lang w:val="pt-BR"/>
        </w:rPr>
      </w:pPr>
      <w:proofErr w:type="spellStart"/>
      <w:r>
        <w:t>Vantagens</w:t>
      </w:r>
      <w:proofErr w:type="spellEnd"/>
      <w:r>
        <w:t>:</w:t>
      </w:r>
      <w:r>
        <w:rPr>
          <w:lang w:val="pt-BR"/>
        </w:rPr>
        <w:t xml:space="preserve"> </w:t>
      </w:r>
      <w:sdt>
        <w:sdtPr>
          <w:rPr>
            <w:lang w:val="pt-BR"/>
          </w:rPr>
          <w:alias w:val="custoVantagens"/>
          <w:tag w:val="text"/>
          <w:id w:val="-729692005"/>
          <w:placeholder>
            <w:docPart w:val="DefaultPlaceholder_-1854013440"/>
          </w:placeholder>
        </w:sdtPr>
        <w:sdtContent>
          <w:proofErr w:type="spellStart"/>
          <w:r w:rsidR="00FB3E59">
            <w:rPr>
              <w:lang w:val="pt-BR"/>
            </w:rPr>
            <w:t>custoVantagens</w:t>
          </w:r>
          <w:proofErr w:type="spellEnd"/>
        </w:sdtContent>
      </w:sdt>
    </w:p>
    <w:p w14:paraId="1D498D5C" w14:textId="28AF22C0" w:rsidR="006E0100" w:rsidRDefault="00000000">
      <w:pPr>
        <w:rPr>
          <w:lang w:val="pt-BR"/>
        </w:rPr>
      </w:pPr>
      <w:proofErr w:type="spellStart"/>
      <w:proofErr w:type="gramStart"/>
      <w:r>
        <w:t>Perícias</w:t>
      </w:r>
      <w:proofErr w:type="spellEnd"/>
      <w:r>
        <w:rPr>
          <w:lang w:val="pt-BR"/>
        </w:rPr>
        <w:t xml:space="preserve"> </w:t>
      </w:r>
      <w:r>
        <w:t>:</w:t>
      </w:r>
      <w:proofErr w:type="gramEnd"/>
      <w:r w:rsidR="004B227F">
        <w:t xml:space="preserve"> </w:t>
      </w:r>
      <w:sdt>
        <w:sdtPr>
          <w:alias w:val="custoPericias"/>
          <w:tag w:val="text"/>
          <w:id w:val="-1012368880"/>
          <w:placeholder>
            <w:docPart w:val="DefaultPlaceholder_-1854013440"/>
          </w:placeholder>
        </w:sdtPr>
        <w:sdtEndPr>
          <w:rPr>
            <w:lang w:val="pt-BR"/>
          </w:rPr>
        </w:sdtEndPr>
        <w:sdtContent>
          <w:proofErr w:type="spellStart"/>
          <w:r w:rsidR="00FB3E59">
            <w:rPr>
              <w:lang w:val="pt-BR"/>
            </w:rPr>
            <w:t>custoPericias</w:t>
          </w:r>
          <w:proofErr w:type="spellEnd"/>
        </w:sdtContent>
      </w:sdt>
    </w:p>
    <w:p w14:paraId="29C0BE84" w14:textId="3EDE2551" w:rsidR="006E0100" w:rsidRDefault="00000000">
      <w:pPr>
        <w:rPr>
          <w:lang w:val="pt-BR"/>
        </w:rPr>
      </w:pPr>
      <w:r>
        <w:t>TOTAL DE PONTOS DE PODER:</w:t>
      </w:r>
      <w:sdt>
        <w:sdtPr>
          <w:alias w:val="totalGasto"/>
          <w:tag w:val="text"/>
          <w:id w:val="-694992806"/>
          <w:placeholder>
            <w:docPart w:val="DefaultPlaceholder_-1854013440"/>
          </w:placeholder>
        </w:sdtPr>
        <w:sdtEndPr>
          <w:rPr>
            <w:lang w:val="pt-BR"/>
          </w:rPr>
        </w:sdtEndPr>
        <w:sdtContent>
          <w:r>
            <w:rPr>
              <w:lang w:val="pt-BR"/>
            </w:rPr>
            <w:t xml:space="preserve"> </w:t>
          </w:r>
          <w:proofErr w:type="spellStart"/>
          <w:r w:rsidR="004B227F">
            <w:rPr>
              <w:lang w:val="pt-BR"/>
            </w:rPr>
            <w:t>totalGasto</w:t>
          </w:r>
          <w:proofErr w:type="spellEnd"/>
        </w:sdtContent>
      </w:sdt>
    </w:p>
    <w:p w14:paraId="62599B5A" w14:textId="77777777" w:rsidR="006E0100" w:rsidRDefault="00000000">
      <w:pPr>
        <w:pStyle w:val="Ttulo2"/>
      </w:pPr>
      <w:r>
        <w:t>OBSERVAÇÕES / NOTAS DO MESTRE</w:t>
      </w:r>
    </w:p>
    <w:p w14:paraId="22A9BDE3" w14:textId="77777777" w:rsidR="006E0100" w:rsidRDefault="00000000">
      <w:r>
        <w:br/>
      </w:r>
      <w:r>
        <w:br/>
      </w:r>
    </w:p>
    <w:sectPr w:rsidR="006E01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4DC19" w14:textId="77777777" w:rsidR="00EB4303" w:rsidRDefault="00EB4303">
      <w:pPr>
        <w:spacing w:line="240" w:lineRule="auto"/>
      </w:pPr>
      <w:r>
        <w:separator/>
      </w:r>
    </w:p>
  </w:endnote>
  <w:endnote w:type="continuationSeparator" w:id="0">
    <w:p w14:paraId="00AC46A5" w14:textId="77777777" w:rsidR="00EB4303" w:rsidRDefault="00EB43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1E21" w14:textId="77777777" w:rsidR="00EB4303" w:rsidRDefault="00EB4303">
      <w:pPr>
        <w:spacing w:after="0"/>
      </w:pPr>
      <w:r>
        <w:separator/>
      </w:r>
    </w:p>
  </w:footnote>
  <w:footnote w:type="continuationSeparator" w:id="0">
    <w:p w14:paraId="79D1F21D" w14:textId="77777777" w:rsidR="00EB4303" w:rsidRDefault="00EB43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D65EC1"/>
    <w:multiLevelType w:val="singleLevel"/>
    <w:tmpl w:val="B2D65E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94730182">
    <w:abstractNumId w:val="3"/>
  </w:num>
  <w:num w:numId="2" w16cid:durableId="1597207418">
    <w:abstractNumId w:val="4"/>
  </w:num>
  <w:num w:numId="3" w16cid:durableId="1930918875">
    <w:abstractNumId w:val="2"/>
  </w:num>
  <w:num w:numId="4" w16cid:durableId="684206412">
    <w:abstractNumId w:val="1"/>
  </w:num>
  <w:num w:numId="5" w16cid:durableId="1845708195">
    <w:abstractNumId w:val="6"/>
  </w:num>
  <w:num w:numId="6" w16cid:durableId="143204560">
    <w:abstractNumId w:val="5"/>
  </w:num>
  <w:num w:numId="7" w16cid:durableId="138163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302"/>
    <w:rsid w:val="0029639D"/>
    <w:rsid w:val="00300917"/>
    <w:rsid w:val="00326F90"/>
    <w:rsid w:val="0044242D"/>
    <w:rsid w:val="004B227F"/>
    <w:rsid w:val="004B6223"/>
    <w:rsid w:val="0059400D"/>
    <w:rsid w:val="005E3D5E"/>
    <w:rsid w:val="005F4067"/>
    <w:rsid w:val="006E0100"/>
    <w:rsid w:val="007615DD"/>
    <w:rsid w:val="007C1C69"/>
    <w:rsid w:val="009147CD"/>
    <w:rsid w:val="00961526"/>
    <w:rsid w:val="009858DE"/>
    <w:rsid w:val="00996B15"/>
    <w:rsid w:val="00A5460B"/>
    <w:rsid w:val="00AA1D8D"/>
    <w:rsid w:val="00AA4F9F"/>
    <w:rsid w:val="00AD7FBE"/>
    <w:rsid w:val="00B47730"/>
    <w:rsid w:val="00BA7AB3"/>
    <w:rsid w:val="00C06DC6"/>
    <w:rsid w:val="00C92864"/>
    <w:rsid w:val="00CB0664"/>
    <w:rsid w:val="00D65661"/>
    <w:rsid w:val="00D75B73"/>
    <w:rsid w:val="00E41D98"/>
    <w:rsid w:val="00EB4303"/>
    <w:rsid w:val="00FB3E59"/>
    <w:rsid w:val="00FC693F"/>
    <w:rsid w:val="05D54C3F"/>
    <w:rsid w:val="399979D5"/>
    <w:rsid w:val="3D3440FA"/>
    <w:rsid w:val="483C7010"/>
    <w:rsid w:val="4A9A1089"/>
    <w:rsid w:val="55465E74"/>
    <w:rsid w:val="6DF337EC"/>
    <w:rsid w:val="70DC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AF83C"/>
  <w14:defaultImageDpi w14:val="330"/>
  <w15:docId w15:val="{C071B680-F13C-4233-B6FE-198E06C7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Corpodetexto2Char">
    <w:name w:val="Corpo de texto 2 Char"/>
    <w:basedOn w:val="Fontepargpadro"/>
    <w:link w:val="Corpodetexto2"/>
    <w:uiPriority w:val="99"/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unhideWhenUsed/>
    <w:rsid w:val="00AA4F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AAF4C7-3FB3-463C-B2FD-EDEED44AFAD0}"/>
      </w:docPartPr>
      <w:docPartBody>
        <w:p w:rsidR="00334CB1" w:rsidRDefault="00634C51">
          <w:r w:rsidRPr="00187BC0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C1B7202AA0A411CAD5356E81F1FAA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7FE824-CB6E-4EAB-8190-C011B657A1DA}"/>
      </w:docPartPr>
      <w:docPartBody>
        <w:p w:rsidR="00334CB1" w:rsidRDefault="00334CB1" w:rsidP="00334CB1">
          <w:pPr>
            <w:pStyle w:val="7C1B7202AA0A411CAD5356E81F1FAA89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459DA741C680405898C9A89D724CAE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FA7EBE-64FA-4DA2-B5C7-DEDC60FF371D}"/>
      </w:docPartPr>
      <w:docPartBody>
        <w:p w:rsidR="00334CB1" w:rsidRDefault="00334CB1" w:rsidP="00334CB1">
          <w:pPr>
            <w:pStyle w:val="459DA741C680405898C9A89D724CAEC3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B40BD3C01EB04B0D8960A26B633FF7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74768-2DB7-400B-B3F3-E969BFB21B46}"/>
      </w:docPartPr>
      <w:docPartBody>
        <w:p w:rsidR="00334CB1" w:rsidRDefault="00334CB1" w:rsidP="00334CB1">
          <w:pPr>
            <w:pStyle w:val="B40BD3C01EB04B0D8960A26B633FF7E3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E5DAD831F3E84E68AFC546373F4881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D20F47-4086-4CD8-B39F-EE00F7D65C24}"/>
      </w:docPartPr>
      <w:docPartBody>
        <w:p w:rsidR="00334CB1" w:rsidRDefault="00334CB1" w:rsidP="00334CB1">
          <w:pPr>
            <w:pStyle w:val="E5DAD831F3E84E68AFC546373F4881D1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771D155D4E7C4213BED125786E194E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552BB9-C558-40DF-9B2A-3256D0E5A44A}"/>
      </w:docPartPr>
      <w:docPartBody>
        <w:p w:rsidR="00334CB1" w:rsidRDefault="00334CB1" w:rsidP="00334CB1">
          <w:pPr>
            <w:pStyle w:val="771D155D4E7C4213BED125786E194E90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9D5A2D273E38430182879928D86181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55ACC0-EF7A-4969-A98C-41A9FE790542}"/>
      </w:docPartPr>
      <w:docPartBody>
        <w:p w:rsidR="00334CB1" w:rsidRDefault="00334CB1" w:rsidP="00334CB1">
          <w:pPr>
            <w:pStyle w:val="9D5A2D273E38430182879928D861810F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72DD7F1CFC6D40488B86E51DC1986A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DD7E99-B7BE-4CE1-A34B-0B53122E5F25}"/>
      </w:docPartPr>
      <w:docPartBody>
        <w:p w:rsidR="00334CB1" w:rsidRDefault="00334CB1" w:rsidP="00334CB1">
          <w:pPr>
            <w:pStyle w:val="72DD7F1CFC6D40488B86E51DC1986AC5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81C196C712874142912079EE093C12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6F8E89-27A6-41B3-894A-BB1E6C5CC424}"/>
      </w:docPartPr>
      <w:docPartBody>
        <w:p w:rsidR="00334CB1" w:rsidRDefault="00334CB1" w:rsidP="00334CB1">
          <w:pPr>
            <w:pStyle w:val="81C196C712874142912079EE093C12E51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B9C24F652873422F974C5FFE60B8C7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58DF2-4260-48A6-950E-42728C35D5A9}"/>
      </w:docPartPr>
      <w:docPartBody>
        <w:p w:rsidR="00000000" w:rsidRDefault="00334CB1" w:rsidP="00334CB1">
          <w:pPr>
            <w:pStyle w:val="B9C24F652873422F974C5FFE60B8C7A1"/>
          </w:pPr>
          <w:r>
            <w:rPr>
              <w:rStyle w:val="TextodoEspaoReservado"/>
            </w:rPr>
            <w:t>Destruidor</w:t>
          </w:r>
        </w:p>
      </w:docPartBody>
    </w:docPart>
    <w:docPart>
      <w:docPartPr>
        <w:name w:val="FACB9D3FE3444CCB8C95B457EA546A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6CDC92-3B5E-43AC-A9E7-F04AB081AAC4}"/>
      </w:docPartPr>
      <w:docPartBody>
        <w:p w:rsidR="00000000" w:rsidRDefault="00334CB1" w:rsidP="00334CB1">
          <w:pPr>
            <w:pStyle w:val="FACB9D3FE3444CCB8C95B457EA546A62"/>
          </w:pPr>
          <w:r>
            <w:rPr>
              <w:rStyle w:val="TextodoEspaoReservado"/>
            </w:rPr>
            <w:t>joao</w:t>
          </w:r>
        </w:p>
      </w:docPartBody>
    </w:docPart>
    <w:docPart>
      <w:docPartPr>
        <w:name w:val="C20CC284E5DD4DEA824C3219E42D51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76D543-9D92-445C-B70C-9977F8534745}"/>
      </w:docPartPr>
      <w:docPartBody>
        <w:p w:rsidR="00000000" w:rsidRDefault="00334CB1" w:rsidP="00334CB1">
          <w:pPr>
            <w:pStyle w:val="C20CC284E5DD4DEA824C3219E42D51B4"/>
          </w:pPr>
          <w:r>
            <w:rPr>
              <w:rStyle w:val="TextodoEspaoReservado"/>
            </w:rPr>
            <w:t>2</w:t>
          </w:r>
          <w:r w:rsidRPr="00187BC0">
            <w:rPr>
              <w:rStyle w:val="TextodoEspaoReservado"/>
            </w:rPr>
            <w:t>.</w:t>
          </w:r>
        </w:p>
      </w:docPartBody>
    </w:docPart>
    <w:docPart>
      <w:docPartPr>
        <w:name w:val="2E2FF8E8499D4E21A60E53E5E671EB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229838-0395-41C6-8370-10543232107D}"/>
      </w:docPartPr>
      <w:docPartBody>
        <w:p w:rsidR="00000000" w:rsidRDefault="00334CB1" w:rsidP="00334CB1">
          <w:pPr>
            <w:pStyle w:val="2E2FF8E8499D4E21A60E53E5E671EB19"/>
          </w:pPr>
          <w:r>
            <w:rPr>
              <w:rStyle w:val="TextodoEspaoReservado"/>
            </w:rPr>
            <w:t>32</w:t>
          </w:r>
        </w:p>
      </w:docPartBody>
    </w:docPart>
    <w:docPart>
      <w:docPartPr>
        <w:name w:val="55091CB7700746ADB28C7A1779A884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838580-C93F-484F-A6AF-C966FA4515E8}"/>
      </w:docPartPr>
      <w:docPartBody>
        <w:p w:rsidR="00000000" w:rsidRDefault="00334CB1" w:rsidP="00334CB1">
          <w:pPr>
            <w:pStyle w:val="55091CB7700746ADB28C7A1779A8841E"/>
          </w:pPr>
          <w:r>
            <w:rPr>
              <w:lang w:val="pt-BR"/>
            </w:rPr>
            <w:t>2</w:t>
          </w:r>
        </w:p>
      </w:docPartBody>
    </w:docPart>
    <w:docPart>
      <w:docPartPr>
        <w:name w:val="472E49A18B7244D082E6B6CF6A5A85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3201A9-EF21-4FEB-B8DE-CC344AD4BD95}"/>
      </w:docPartPr>
      <w:docPartBody>
        <w:p w:rsidR="00000000" w:rsidRDefault="00334CB1" w:rsidP="00334CB1">
          <w:pPr>
            <w:pStyle w:val="472E49A18B7244D082E6B6CF6A5A853B"/>
          </w:pPr>
          <w:r>
            <w:rPr>
              <w:rStyle w:val="TextodoEspaoReservado"/>
            </w:rPr>
            <w:t>2</w:t>
          </w:r>
        </w:p>
      </w:docPartBody>
    </w:docPart>
    <w:docPart>
      <w:docPartPr>
        <w:name w:val="10485A065FAC4BDE96EF670647C5C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ED5CAD-38FF-4103-8DF6-873ED6CF2095}"/>
      </w:docPartPr>
      <w:docPartBody>
        <w:p w:rsidR="00000000" w:rsidRDefault="00334CB1" w:rsidP="00334CB1">
          <w:pPr>
            <w:pStyle w:val="10485A065FAC4BDE96EF670647C5C5AE"/>
          </w:pPr>
          <w:r>
            <w:rPr>
              <w:rStyle w:val="TextodoEspaoReservado"/>
            </w:rPr>
            <w:t>2</w:t>
          </w:r>
        </w:p>
      </w:docPartBody>
    </w:docPart>
    <w:docPart>
      <w:docPartPr>
        <w:name w:val="13D925468F8E4808BCD59B1F7AD71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16D5AE-67A7-48E4-8FE3-C564524C1797}"/>
      </w:docPartPr>
      <w:docPartBody>
        <w:p w:rsidR="00000000" w:rsidRDefault="00334CB1" w:rsidP="00334CB1">
          <w:pPr>
            <w:pStyle w:val="13D925468F8E4808BCD59B1F7AD71E50"/>
          </w:pPr>
          <w:r>
            <w:rPr>
              <w:rStyle w:val="TextodoEspaoReservado"/>
            </w:rPr>
            <w:t>2</w:t>
          </w:r>
        </w:p>
      </w:docPartBody>
    </w:docPart>
    <w:docPart>
      <w:docPartPr>
        <w:name w:val="2C9807699CDD4B7AA44C75D63EC81E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4CA671-820A-4914-942F-1954DBA366D2}"/>
      </w:docPartPr>
      <w:docPartBody>
        <w:p w:rsidR="00000000" w:rsidRDefault="00334CB1" w:rsidP="00334CB1">
          <w:pPr>
            <w:pStyle w:val="2C9807699CDD4B7AA44C75D63EC81E38"/>
          </w:pPr>
          <w:r>
            <w:rPr>
              <w:lang w:val="pt-BR"/>
            </w:rPr>
            <w:t>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51"/>
    <w:rsid w:val="002D795C"/>
    <w:rsid w:val="00334CB1"/>
    <w:rsid w:val="00634C51"/>
    <w:rsid w:val="00712596"/>
    <w:rsid w:val="009858DE"/>
    <w:rsid w:val="00C9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unhideWhenUsed/>
    <w:rsid w:val="00334CB1"/>
    <w:rPr>
      <w:color w:val="666666"/>
    </w:rPr>
  </w:style>
  <w:style w:type="paragraph" w:customStyle="1" w:styleId="B9C24F652873422F974C5FFE60B8C7A1">
    <w:name w:val="B9C24F652873422F974C5FFE60B8C7A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FACB9D3FE3444CCB8C95B457EA546A62">
    <w:name w:val="FACB9D3FE3444CCB8C95B457EA546A62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C20CC284E5DD4DEA824C3219E42D51B4">
    <w:name w:val="C20CC284E5DD4DEA824C3219E42D51B4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7C1B7202AA0A411CAD5356E81F1FAA891">
    <w:name w:val="7C1B7202AA0A411CAD5356E81F1FAA89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459DA741C680405898C9A89D724CAEC31">
    <w:name w:val="459DA741C680405898C9A89D724CAEC3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B40BD3C01EB04B0D8960A26B633FF7E31">
    <w:name w:val="B40BD3C01EB04B0D8960A26B633FF7E3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E5DAD831F3E84E68AFC546373F4881D11">
    <w:name w:val="E5DAD831F3E84E68AFC546373F4881D1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771D155D4E7C4213BED125786E194E901">
    <w:name w:val="771D155D4E7C4213BED125786E194E90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9D5A2D273E38430182879928D861810F1">
    <w:name w:val="9D5A2D273E38430182879928D861810F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72DD7F1CFC6D40488B86E51DC1986AC51">
    <w:name w:val="72DD7F1CFC6D40488B86E51DC1986AC5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81C196C712874142912079EE093C12E51">
    <w:name w:val="81C196C712874142912079EE093C12E51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2E2FF8E8499D4E21A60E53E5E671EB19">
    <w:name w:val="2E2FF8E8499D4E21A60E53E5E671EB19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55091CB7700746ADB28C7A1779A8841E">
    <w:name w:val="55091CB7700746ADB28C7A1779A8841E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472E49A18B7244D082E6B6CF6A5A853B">
    <w:name w:val="472E49A18B7244D082E6B6CF6A5A853B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10485A065FAC4BDE96EF670647C5C5AE">
    <w:name w:val="10485A065FAC4BDE96EF670647C5C5AE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13D925468F8E4808BCD59B1F7AD71E50">
    <w:name w:val="13D925468F8E4808BCD59B1F7AD71E50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customStyle="1" w:styleId="2C9807699CDD4B7AA44C75D63EC81E38">
    <w:name w:val="2C9807699CDD4B7AA44C75D63EC81E38"/>
    <w:rsid w:val="00334CB1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Kauã Silva</cp:lastModifiedBy>
  <cp:revision>9</cp:revision>
  <dcterms:created xsi:type="dcterms:W3CDTF">2013-12-23T23:15:00Z</dcterms:created>
  <dcterms:modified xsi:type="dcterms:W3CDTF">2026-02-14T02:18:00Z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E727C3BD3BE540E898E0CAA7C120F657_12</vt:lpwstr>
  </property>
</Properties>
</file>