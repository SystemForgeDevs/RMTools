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A29C" w14:textId="140E6D6B" w:rsidR="006E0100" w:rsidRDefault="00000000">
      <w:pPr>
        <w:pStyle w:val="Ttulo1"/>
      </w:pPr>
      <w:r>
        <w:t>FICHA</w:t>
      </w:r>
      <w:r w:rsidR="00300917">
        <w:t xml:space="preserve"> </w:t>
      </w:r>
      <w:r>
        <w:t>– MUTANTES &amp; MALFEITORES (</w:t>
      </w:r>
      <w:proofErr w:type="gramStart"/>
      <w:r>
        <w:t>PL )</w:t>
      </w:r>
      <w:proofErr w:type="gramEnd"/>
    </w:p>
    <w:p w14:paraId="18ED7CF5" w14:textId="07224659" w:rsidR="006E0100" w:rsidRDefault="00000000">
      <w:pPr>
        <w:rPr>
          <w:lang w:val="pt-BR"/>
        </w:rPr>
      </w:pPr>
      <w:r>
        <w:t xml:space="preserve">Nome </w:t>
      </w:r>
      <w:proofErr w:type="spellStart"/>
      <w:proofErr w:type="gramStart"/>
      <w:r w:rsidR="00300917">
        <w:t>Personagem</w:t>
      </w:r>
      <w:proofErr w:type="spellEnd"/>
      <w:r>
        <w:t>:</w:t>
      </w:r>
      <w:r>
        <w:rPr>
          <w:lang w:val="pt-BR"/>
        </w:rPr>
        <w:t xml:space="preserve"> </w:t>
      </w:r>
      <w:r w:rsidR="0059400D">
        <w:rPr>
          <w:lang w:val="pt-BR"/>
        </w:rPr>
        <w:t>{{</w:t>
      </w:r>
      <w:proofErr w:type="spellStart"/>
      <w:proofErr w:type="gramEnd"/>
      <w:r w:rsidR="0059400D">
        <w:rPr>
          <w:lang w:val="pt-BR"/>
        </w:rPr>
        <w:t>nomePersonagem</w:t>
      </w:r>
      <w:proofErr w:type="spellEnd"/>
      <w:r w:rsidR="0059400D">
        <w:rPr>
          <w:lang w:val="pt-BR"/>
        </w:rPr>
        <w:t>}}</w:t>
      </w:r>
    </w:p>
    <w:p w14:paraId="69DF73B4" w14:textId="2B38949E" w:rsidR="006E0100" w:rsidRDefault="00300917">
      <w:r>
        <w:t xml:space="preserve">Nome </w:t>
      </w:r>
      <w:proofErr w:type="spellStart"/>
      <w:proofErr w:type="gramStart"/>
      <w:r>
        <w:t>Jogador</w:t>
      </w:r>
      <w:proofErr w:type="spellEnd"/>
      <w:r>
        <w:t>:</w:t>
      </w:r>
      <w:r w:rsidR="0059400D">
        <w:t xml:space="preserve"> {{</w:t>
      </w:r>
      <w:proofErr w:type="spellStart"/>
      <w:proofErr w:type="gramEnd"/>
      <w:r w:rsidR="0059400D">
        <w:t>nomeJogador</w:t>
      </w:r>
      <w:proofErr w:type="spellEnd"/>
      <w:r w:rsidR="0059400D">
        <w:t>}}</w:t>
      </w:r>
      <w:r>
        <w:t xml:space="preserve"> </w:t>
      </w:r>
    </w:p>
    <w:p w14:paraId="52A8E5CA" w14:textId="1150A725" w:rsidR="0059400D" w:rsidRDefault="0059400D">
      <w:proofErr w:type="gramStart"/>
      <w:r>
        <w:t>NP: {{</w:t>
      </w:r>
      <w:proofErr w:type="gramEnd"/>
      <w:r>
        <w:t>np}}</w:t>
      </w:r>
    </w:p>
    <w:p w14:paraId="4D59147E" w14:textId="77777777" w:rsidR="006E0100" w:rsidRDefault="00000000">
      <w:pPr>
        <w:pStyle w:val="Ttulo2"/>
      </w:pPr>
      <w:r>
        <w:t>HABILIDADES</w:t>
      </w:r>
    </w:p>
    <w:p w14:paraId="6D740C7F" w14:textId="579A14BE" w:rsidR="006E0100" w:rsidRDefault="00000000">
      <w:pPr>
        <w:rPr>
          <w:lang w:val="pt-BR"/>
        </w:rPr>
      </w:pPr>
      <w:proofErr w:type="spellStart"/>
      <w:r>
        <w:t>Força</w:t>
      </w:r>
      <w:proofErr w:type="spellEnd"/>
      <w:r>
        <w:t xml:space="preserve"> (FOR</w:t>
      </w:r>
      <w:proofErr w:type="gramStart"/>
      <w:r>
        <w:t>):</w:t>
      </w:r>
      <w:r>
        <w:rPr>
          <w:lang w:val="pt-BR"/>
        </w:rPr>
        <w:t xml:space="preserve"> </w:t>
      </w:r>
      <w:r w:rsidR="00300917">
        <w:rPr>
          <w:lang w:val="pt-BR"/>
        </w:rPr>
        <w:t>{{</w:t>
      </w:r>
      <w:proofErr w:type="gramEnd"/>
      <w:r w:rsidR="00300917">
        <w:rPr>
          <w:lang w:val="pt-BR"/>
        </w:rPr>
        <w:t>forca}}</w:t>
      </w:r>
    </w:p>
    <w:p w14:paraId="18106577" w14:textId="0EC2784A" w:rsidR="006E0100" w:rsidRDefault="00000000">
      <w:pPr>
        <w:rPr>
          <w:lang w:val="pt-BR"/>
        </w:rPr>
      </w:pPr>
      <w:r>
        <w:t>Vigor (VIG</w:t>
      </w:r>
      <w:proofErr w:type="gramStart"/>
      <w:r>
        <w:t>):</w:t>
      </w:r>
      <w:r>
        <w:rPr>
          <w:lang w:val="pt-BR"/>
        </w:rPr>
        <w:t xml:space="preserve"> </w:t>
      </w:r>
      <w:r w:rsidR="00E41D98">
        <w:rPr>
          <w:lang w:val="pt-BR"/>
        </w:rPr>
        <w:t>{{</w:t>
      </w:r>
      <w:proofErr w:type="gramEnd"/>
      <w:r w:rsidR="00E41D98">
        <w:rPr>
          <w:lang w:val="pt-BR"/>
        </w:rPr>
        <w:t>vigor}}</w:t>
      </w:r>
    </w:p>
    <w:p w14:paraId="48114D7D" w14:textId="0308D288" w:rsidR="006E0100" w:rsidRDefault="00000000">
      <w:pPr>
        <w:rPr>
          <w:lang w:val="pt-BR"/>
        </w:rPr>
      </w:pPr>
      <w:proofErr w:type="spellStart"/>
      <w:r>
        <w:t>Agilidade</w:t>
      </w:r>
      <w:proofErr w:type="spellEnd"/>
      <w:r>
        <w:t xml:space="preserve"> (AGI</w:t>
      </w:r>
      <w:proofErr w:type="gramStart"/>
      <w:r>
        <w:t>):</w:t>
      </w:r>
      <w:r>
        <w:rPr>
          <w:lang w:val="pt-BR"/>
        </w:rPr>
        <w:t xml:space="preserve"> </w:t>
      </w:r>
      <w:r w:rsidR="00E41D98">
        <w:rPr>
          <w:lang w:val="pt-BR"/>
        </w:rPr>
        <w:t>{{</w:t>
      </w:r>
      <w:proofErr w:type="gramEnd"/>
      <w:r w:rsidR="00E41D98">
        <w:rPr>
          <w:lang w:val="pt-BR"/>
        </w:rPr>
        <w:t>agilidade}}</w:t>
      </w:r>
    </w:p>
    <w:p w14:paraId="5AD68448" w14:textId="349B51F0" w:rsidR="006E0100" w:rsidRDefault="00000000">
      <w:pPr>
        <w:rPr>
          <w:lang w:val="pt-BR"/>
        </w:rPr>
      </w:pPr>
      <w:proofErr w:type="spellStart"/>
      <w:r>
        <w:t>Destreza</w:t>
      </w:r>
      <w:proofErr w:type="spellEnd"/>
      <w:r>
        <w:t xml:space="preserve"> (DES</w:t>
      </w:r>
      <w:proofErr w:type="gramStart"/>
      <w:r>
        <w:t>):</w:t>
      </w:r>
      <w:r>
        <w:rPr>
          <w:lang w:val="pt-BR"/>
        </w:rPr>
        <w:t xml:space="preserve"> </w:t>
      </w:r>
      <w:r w:rsidR="00E41D98">
        <w:rPr>
          <w:lang w:val="pt-BR"/>
        </w:rPr>
        <w:t>{{</w:t>
      </w:r>
      <w:proofErr w:type="gramEnd"/>
      <w:r w:rsidR="00E41D98">
        <w:rPr>
          <w:lang w:val="pt-BR"/>
        </w:rPr>
        <w:t>destreza}}</w:t>
      </w:r>
    </w:p>
    <w:p w14:paraId="729DB01F" w14:textId="71BC97EA" w:rsidR="006E0100" w:rsidRDefault="00000000">
      <w:pPr>
        <w:rPr>
          <w:lang w:val="pt-BR"/>
        </w:rPr>
      </w:pPr>
      <w:r>
        <w:t>Luta (LUT</w:t>
      </w:r>
      <w:proofErr w:type="gramStart"/>
      <w:r>
        <w:t>):</w:t>
      </w:r>
      <w:r>
        <w:rPr>
          <w:lang w:val="pt-BR"/>
        </w:rPr>
        <w:t xml:space="preserve"> </w:t>
      </w:r>
      <w:r w:rsidR="00E41D98">
        <w:rPr>
          <w:lang w:val="pt-BR"/>
        </w:rPr>
        <w:t>{{</w:t>
      </w:r>
      <w:proofErr w:type="gramEnd"/>
      <w:r w:rsidR="00E41D98">
        <w:rPr>
          <w:lang w:val="pt-BR"/>
        </w:rPr>
        <w:t>luta}}</w:t>
      </w:r>
    </w:p>
    <w:p w14:paraId="267A79AB" w14:textId="63A14A57" w:rsidR="006E0100" w:rsidRDefault="00000000">
      <w:pPr>
        <w:rPr>
          <w:lang w:val="pt-BR"/>
        </w:rPr>
      </w:pPr>
      <w:proofErr w:type="spellStart"/>
      <w:r>
        <w:t>Intelecto</w:t>
      </w:r>
      <w:proofErr w:type="spellEnd"/>
      <w:r>
        <w:t xml:space="preserve"> (INT</w:t>
      </w:r>
      <w:proofErr w:type="gramStart"/>
      <w:r>
        <w:t>):</w:t>
      </w:r>
      <w:r>
        <w:rPr>
          <w:lang w:val="pt-BR"/>
        </w:rPr>
        <w:t xml:space="preserve"> </w:t>
      </w:r>
      <w:r w:rsidR="00E41D98">
        <w:rPr>
          <w:lang w:val="pt-BR"/>
        </w:rPr>
        <w:t>{{</w:t>
      </w:r>
      <w:proofErr w:type="gramEnd"/>
      <w:r w:rsidR="00E41D98">
        <w:rPr>
          <w:lang w:val="pt-BR"/>
        </w:rPr>
        <w:t>intelecto}}</w:t>
      </w:r>
    </w:p>
    <w:p w14:paraId="439A57E2" w14:textId="7A56B0F3" w:rsidR="006E0100" w:rsidRDefault="00000000">
      <w:pPr>
        <w:rPr>
          <w:lang w:val="pt-BR"/>
        </w:rPr>
      </w:pPr>
      <w:proofErr w:type="spellStart"/>
      <w:r>
        <w:t>Prontidão</w:t>
      </w:r>
      <w:proofErr w:type="spellEnd"/>
      <w:r>
        <w:t xml:space="preserve"> (PRO)</w:t>
      </w:r>
      <w:proofErr w:type="gramStart"/>
      <w:r>
        <w:t>:</w:t>
      </w:r>
      <w:r>
        <w:rPr>
          <w:lang w:val="pt-BR"/>
        </w:rPr>
        <w:t xml:space="preserve">  </w:t>
      </w:r>
      <w:r w:rsidR="00E41D98">
        <w:rPr>
          <w:lang w:val="pt-BR"/>
        </w:rPr>
        <w:t>{</w:t>
      </w:r>
      <w:proofErr w:type="gramEnd"/>
      <w:r w:rsidR="00E41D98">
        <w:rPr>
          <w:lang w:val="pt-BR"/>
        </w:rPr>
        <w:t>{</w:t>
      </w:r>
      <w:proofErr w:type="spellStart"/>
      <w:r w:rsidR="00E41D98">
        <w:rPr>
          <w:lang w:val="pt-BR"/>
        </w:rPr>
        <w:t>prontidao</w:t>
      </w:r>
      <w:proofErr w:type="spellEnd"/>
      <w:r w:rsidR="00E41D98">
        <w:rPr>
          <w:lang w:val="pt-BR"/>
        </w:rPr>
        <w:t>}}</w:t>
      </w:r>
    </w:p>
    <w:p w14:paraId="132A4CE0" w14:textId="290EBB17" w:rsidR="006E0100" w:rsidRDefault="00000000">
      <w:pPr>
        <w:rPr>
          <w:lang w:val="pt-BR"/>
        </w:rPr>
      </w:pPr>
      <w:proofErr w:type="spellStart"/>
      <w:r>
        <w:t>Presença</w:t>
      </w:r>
      <w:proofErr w:type="spellEnd"/>
      <w:r>
        <w:t xml:space="preserve"> (PRE):</w:t>
      </w:r>
      <w:r w:rsidR="00E41D98" w:rsidRPr="00E41D98">
        <w:rPr>
          <w:lang w:val="pt-BR"/>
        </w:rPr>
        <w:t xml:space="preserve"> </w:t>
      </w:r>
      <w:r w:rsidR="00E41D98">
        <w:rPr>
          <w:lang w:val="pt-BR"/>
        </w:rPr>
        <w:t>{{</w:t>
      </w:r>
      <w:proofErr w:type="spellStart"/>
      <w:r w:rsidR="00E41D98">
        <w:rPr>
          <w:lang w:val="pt-BR"/>
        </w:rPr>
        <w:t>presenca</w:t>
      </w:r>
      <w:proofErr w:type="spellEnd"/>
      <w:r w:rsidR="00E41D98">
        <w:rPr>
          <w:lang w:val="pt-BR"/>
        </w:rPr>
        <w:t>}}</w:t>
      </w:r>
    </w:p>
    <w:p w14:paraId="58D3E3B2" w14:textId="15E1E828" w:rsidR="006E0100" w:rsidRDefault="00000000">
      <w:pPr>
        <w:rPr>
          <w:lang w:val="pt-BR"/>
        </w:rPr>
      </w:pPr>
      <w:proofErr w:type="spellStart"/>
      <w:r>
        <w:t>Custo</w:t>
      </w:r>
      <w:proofErr w:type="spellEnd"/>
      <w:r>
        <w:t xml:space="preserve"> total </w:t>
      </w:r>
      <w:proofErr w:type="spellStart"/>
      <w:r>
        <w:t>em</w:t>
      </w:r>
      <w:proofErr w:type="spellEnd"/>
      <w:r>
        <w:t xml:space="preserve"> </w:t>
      </w:r>
      <w:proofErr w:type="spellStart"/>
      <w:r>
        <w:t>Habilidades</w:t>
      </w:r>
      <w:proofErr w:type="spellEnd"/>
      <w:proofErr w:type="gramStart"/>
      <w:r>
        <w:t>:</w:t>
      </w:r>
      <w:r>
        <w:rPr>
          <w:lang w:val="pt-BR"/>
        </w:rPr>
        <w:t xml:space="preserve"> </w:t>
      </w:r>
      <w:r w:rsidR="00FB3E59">
        <w:rPr>
          <w:lang w:val="pt-BR"/>
        </w:rPr>
        <w:t xml:space="preserve"> {</w:t>
      </w:r>
      <w:proofErr w:type="gramEnd"/>
      <w:r w:rsidR="00FB3E59">
        <w:rPr>
          <w:lang w:val="pt-BR"/>
        </w:rPr>
        <w:t>{</w:t>
      </w:r>
      <w:proofErr w:type="spellStart"/>
      <w:r w:rsidR="00FB3E59">
        <w:rPr>
          <w:lang w:val="pt-BR"/>
        </w:rPr>
        <w:t>custoHabilidade</w:t>
      </w:r>
      <w:r w:rsidR="005E3D5E">
        <w:rPr>
          <w:lang w:val="pt-BR"/>
        </w:rPr>
        <w:t>s</w:t>
      </w:r>
      <w:proofErr w:type="spellEnd"/>
      <w:r w:rsidR="00FB3E59">
        <w:rPr>
          <w:lang w:val="pt-BR"/>
        </w:rPr>
        <w:t>}}</w:t>
      </w:r>
    </w:p>
    <w:p w14:paraId="53D317F4" w14:textId="77777777" w:rsidR="006E0100" w:rsidRDefault="00000000">
      <w:pPr>
        <w:pStyle w:val="Ttulo2"/>
      </w:pPr>
      <w:r>
        <w:t>DEFESAS</w:t>
      </w:r>
    </w:p>
    <w:p w14:paraId="644AC1E2" w14:textId="748FB40F" w:rsidR="006E0100" w:rsidRDefault="00000000">
      <w:pPr>
        <w:rPr>
          <w:lang w:val="pt-BR"/>
        </w:rPr>
      </w:pPr>
      <w:proofErr w:type="gramStart"/>
      <w:r>
        <w:t>Esquiva:</w:t>
      </w:r>
      <w:r>
        <w:rPr>
          <w:lang w:val="pt-BR"/>
        </w:rPr>
        <w:t xml:space="preserve"> </w:t>
      </w:r>
      <w:r w:rsidR="00FB3E59">
        <w:rPr>
          <w:lang w:val="pt-BR"/>
        </w:rPr>
        <w:t>{{</w:t>
      </w:r>
      <w:proofErr w:type="gramEnd"/>
      <w:r w:rsidR="00FB3E59">
        <w:rPr>
          <w:lang w:val="pt-BR"/>
        </w:rPr>
        <w:t>esquiva}}</w:t>
      </w:r>
    </w:p>
    <w:p w14:paraId="22FCD791" w14:textId="596E992D" w:rsidR="006E0100" w:rsidRDefault="00000000">
      <w:pPr>
        <w:rPr>
          <w:lang w:val="pt-BR"/>
        </w:rPr>
      </w:pPr>
      <w:proofErr w:type="spellStart"/>
      <w:proofErr w:type="gramStart"/>
      <w:r>
        <w:t>Aparar</w:t>
      </w:r>
      <w:proofErr w:type="spellEnd"/>
      <w:r>
        <w:t>:</w:t>
      </w:r>
      <w:r>
        <w:rPr>
          <w:lang w:val="pt-BR"/>
        </w:rPr>
        <w:t xml:space="preserve"> </w:t>
      </w:r>
      <w:r w:rsidR="00FB3E59">
        <w:rPr>
          <w:lang w:val="pt-BR"/>
        </w:rPr>
        <w:t>{{</w:t>
      </w:r>
      <w:proofErr w:type="gramEnd"/>
      <w:r w:rsidR="00FB3E59">
        <w:rPr>
          <w:lang w:val="pt-BR"/>
        </w:rPr>
        <w:t>aparar}}</w:t>
      </w:r>
    </w:p>
    <w:p w14:paraId="58E68EB2" w14:textId="1248553D" w:rsidR="006E0100" w:rsidRDefault="00000000">
      <w:pPr>
        <w:rPr>
          <w:lang w:val="pt-BR"/>
        </w:rPr>
      </w:pPr>
      <w:proofErr w:type="gramStart"/>
      <w:r>
        <w:t>Fortitude:</w:t>
      </w:r>
      <w:r>
        <w:rPr>
          <w:lang w:val="pt-BR"/>
        </w:rPr>
        <w:t xml:space="preserve"> </w:t>
      </w:r>
      <w:r w:rsidR="00FB3E59">
        <w:rPr>
          <w:lang w:val="pt-BR"/>
        </w:rPr>
        <w:t>{{</w:t>
      </w:r>
      <w:proofErr w:type="spellStart"/>
      <w:proofErr w:type="gramEnd"/>
      <w:r w:rsidR="00FB3E59">
        <w:rPr>
          <w:lang w:val="pt-BR"/>
        </w:rPr>
        <w:t>fortitude</w:t>
      </w:r>
      <w:proofErr w:type="spellEnd"/>
      <w:r w:rsidR="00FB3E59">
        <w:rPr>
          <w:lang w:val="pt-BR"/>
        </w:rPr>
        <w:t>}}</w:t>
      </w:r>
    </w:p>
    <w:p w14:paraId="1FFD2546" w14:textId="427E2F70" w:rsidR="006E0100" w:rsidRDefault="00000000">
      <w:pPr>
        <w:rPr>
          <w:lang w:val="pt-BR"/>
        </w:rPr>
      </w:pPr>
      <w:proofErr w:type="spellStart"/>
      <w:proofErr w:type="gramStart"/>
      <w:r>
        <w:t>Vontade</w:t>
      </w:r>
      <w:proofErr w:type="spellEnd"/>
      <w:r>
        <w:t>:</w:t>
      </w:r>
      <w:r>
        <w:rPr>
          <w:lang w:val="pt-BR"/>
        </w:rPr>
        <w:t xml:space="preserve"> </w:t>
      </w:r>
      <w:r w:rsidR="00FB3E59">
        <w:rPr>
          <w:lang w:val="pt-BR"/>
        </w:rPr>
        <w:t>{{</w:t>
      </w:r>
      <w:proofErr w:type="gramEnd"/>
      <w:r w:rsidR="00FB3E59">
        <w:rPr>
          <w:lang w:val="pt-BR"/>
        </w:rPr>
        <w:t>vontade}}</w:t>
      </w:r>
    </w:p>
    <w:p w14:paraId="4D8BA367" w14:textId="45B794DC" w:rsidR="006E0100" w:rsidRDefault="00000000">
      <w:pPr>
        <w:rPr>
          <w:lang w:val="pt-BR"/>
        </w:rPr>
      </w:pPr>
      <w:proofErr w:type="spellStart"/>
      <w:r>
        <w:t>Resistência</w:t>
      </w:r>
      <w:proofErr w:type="spellEnd"/>
      <w:r>
        <w:t>:</w:t>
      </w:r>
      <w:r>
        <w:rPr>
          <w:lang w:val="pt-BR"/>
        </w:rPr>
        <w:t xml:space="preserve"> </w:t>
      </w:r>
      <w:r w:rsidR="00FB3E59">
        <w:rPr>
          <w:lang w:val="pt-BR"/>
        </w:rPr>
        <w:t>{{</w:t>
      </w:r>
      <w:proofErr w:type="spellStart"/>
      <w:r w:rsidR="00FB3E59">
        <w:rPr>
          <w:lang w:val="pt-BR"/>
        </w:rPr>
        <w:t>resistencia</w:t>
      </w:r>
      <w:proofErr w:type="spellEnd"/>
      <w:r w:rsidR="00FB3E59">
        <w:rPr>
          <w:lang w:val="pt-BR"/>
        </w:rPr>
        <w:t>}}</w:t>
      </w:r>
      <w:r>
        <w:rPr>
          <w:lang w:val="pt-BR"/>
        </w:rPr>
        <w:t xml:space="preserve"> </w:t>
      </w:r>
    </w:p>
    <w:p w14:paraId="1E4F4381" w14:textId="02210553" w:rsidR="00FB3E59" w:rsidRDefault="00000000">
      <w:pPr>
        <w:pStyle w:val="Ttulo2"/>
      </w:pPr>
      <w:r>
        <w:t>VANTAGENS</w:t>
      </w:r>
    </w:p>
    <w:p w14:paraId="6BC4CE76" w14:textId="14F5D7CE" w:rsidR="00FB3E59" w:rsidRDefault="00FB3E59" w:rsidP="00FB3E59">
      <w:r>
        <w:t>{{#vantagens}}</w:t>
      </w:r>
    </w:p>
    <w:p w14:paraId="783170FC" w14:textId="3A248B3A" w:rsidR="00FB3E59" w:rsidRDefault="00FB3E59" w:rsidP="00FB3E59">
      <w:r>
        <w:t>{{</w:t>
      </w:r>
      <w:proofErr w:type="spellStart"/>
      <w:r>
        <w:t>nome</w:t>
      </w:r>
      <w:proofErr w:type="spellEnd"/>
      <w:r>
        <w:t>}} | {{</w:t>
      </w:r>
      <w:proofErr w:type="spellStart"/>
      <w:r>
        <w:t>graduacao</w:t>
      </w:r>
      <w:proofErr w:type="spellEnd"/>
      <w:r>
        <w:t xml:space="preserve">}} </w:t>
      </w:r>
    </w:p>
    <w:p w14:paraId="74368BC2" w14:textId="6592BD8E" w:rsidR="00FB3E59" w:rsidRPr="00FB3E59" w:rsidRDefault="00FB3E59" w:rsidP="00FB3E59">
      <w:r>
        <w:t>{{/</w:t>
      </w:r>
      <w:proofErr w:type="spellStart"/>
      <w:r>
        <w:t>vantagens</w:t>
      </w:r>
      <w:proofErr w:type="spellEnd"/>
      <w:r>
        <w:t>}}</w:t>
      </w:r>
    </w:p>
    <w:p w14:paraId="3F307EEC" w14:textId="276D11C4" w:rsidR="006E0100" w:rsidRDefault="00000000">
      <w:pPr>
        <w:pStyle w:val="Ttulo2"/>
      </w:pPr>
      <w:r>
        <w:t>PERÍCIAS</w:t>
      </w:r>
    </w:p>
    <w:p w14:paraId="35BFCA4D" w14:textId="77777777" w:rsidR="00FB3E59" w:rsidRDefault="00FB3E59"/>
    <w:p w14:paraId="45717309" w14:textId="77777777" w:rsidR="00FB3E59" w:rsidRDefault="00FB3E59" w:rsidP="00FB3E59">
      <w:r>
        <w:lastRenderedPageBreak/>
        <w:t>{{#pericias}}</w:t>
      </w:r>
    </w:p>
    <w:p w14:paraId="2C56EDD2" w14:textId="43A11029" w:rsidR="00FB3E59" w:rsidRDefault="00FB3E59" w:rsidP="00FB3E59">
      <w:r>
        <w:t>{{</w:t>
      </w:r>
      <w:proofErr w:type="spellStart"/>
      <w:r>
        <w:t>nome</w:t>
      </w:r>
      <w:proofErr w:type="spellEnd"/>
      <w:r>
        <w:t>}} | {{</w:t>
      </w:r>
      <w:proofErr w:type="spellStart"/>
      <w:r>
        <w:t>graduacao</w:t>
      </w:r>
      <w:proofErr w:type="spellEnd"/>
      <w:r>
        <w:t>}} | {{</w:t>
      </w:r>
      <w:r w:rsidR="005E3D5E">
        <w:t>bonus</w:t>
      </w:r>
      <w:r>
        <w:t>}}</w:t>
      </w:r>
    </w:p>
    <w:p w14:paraId="11E4E016" w14:textId="1DEE6B0E" w:rsidR="00FB3E59" w:rsidRDefault="00FB3E59" w:rsidP="00FB3E59">
      <w:r>
        <w:t>{{/</w:t>
      </w:r>
      <w:proofErr w:type="spellStart"/>
      <w:r>
        <w:t>pericias</w:t>
      </w:r>
      <w:proofErr w:type="spellEnd"/>
      <w:r>
        <w:t>}}</w:t>
      </w:r>
    </w:p>
    <w:p w14:paraId="69F00784" w14:textId="77777777" w:rsidR="006E0100" w:rsidRDefault="006E0100">
      <w:pPr>
        <w:pStyle w:val="Ttulo2"/>
      </w:pPr>
    </w:p>
    <w:p w14:paraId="385D3795" w14:textId="77777777" w:rsidR="006E0100" w:rsidRDefault="00000000">
      <w:pPr>
        <w:pStyle w:val="Ttulo2"/>
      </w:pPr>
      <w:r>
        <w:t>RESUMO DE PONTOS</w:t>
      </w:r>
    </w:p>
    <w:p w14:paraId="4B1F2784" w14:textId="1693F5E4" w:rsidR="006E0100" w:rsidRDefault="00000000">
      <w:pPr>
        <w:rPr>
          <w:lang w:val="pt-BR"/>
        </w:rPr>
      </w:pPr>
      <w:proofErr w:type="spellStart"/>
      <w:proofErr w:type="gramStart"/>
      <w:r>
        <w:t>Habilidades</w:t>
      </w:r>
      <w:proofErr w:type="spellEnd"/>
      <w:r>
        <w:t>:</w:t>
      </w:r>
      <w:r>
        <w:rPr>
          <w:lang w:val="pt-BR"/>
        </w:rPr>
        <w:t xml:space="preserve"> </w:t>
      </w:r>
      <w:r w:rsidR="00FB3E59">
        <w:rPr>
          <w:lang w:val="pt-BR"/>
        </w:rPr>
        <w:t>{{</w:t>
      </w:r>
      <w:proofErr w:type="spellStart"/>
      <w:proofErr w:type="gramEnd"/>
      <w:r w:rsidR="00FB3E59">
        <w:rPr>
          <w:lang w:val="pt-BR"/>
        </w:rPr>
        <w:t>custoHabilidade</w:t>
      </w:r>
      <w:r w:rsidR="005E3D5E">
        <w:rPr>
          <w:lang w:val="pt-BR"/>
        </w:rPr>
        <w:t>s</w:t>
      </w:r>
      <w:proofErr w:type="spellEnd"/>
      <w:r w:rsidR="00FB3E59">
        <w:rPr>
          <w:lang w:val="pt-BR"/>
        </w:rPr>
        <w:t>}}</w:t>
      </w:r>
    </w:p>
    <w:p w14:paraId="053BD0D8" w14:textId="76C7F9D8" w:rsidR="006E0100" w:rsidRDefault="00000000">
      <w:pPr>
        <w:rPr>
          <w:lang w:val="pt-BR"/>
        </w:rPr>
      </w:pPr>
      <w:proofErr w:type="spellStart"/>
      <w:proofErr w:type="gramStart"/>
      <w:r>
        <w:t>Vantagens</w:t>
      </w:r>
      <w:proofErr w:type="spellEnd"/>
      <w:r>
        <w:t>:</w:t>
      </w:r>
      <w:r>
        <w:rPr>
          <w:lang w:val="pt-BR"/>
        </w:rPr>
        <w:t xml:space="preserve"> </w:t>
      </w:r>
      <w:r w:rsidR="00FB3E59">
        <w:rPr>
          <w:lang w:val="pt-BR"/>
        </w:rPr>
        <w:t>{{</w:t>
      </w:r>
      <w:proofErr w:type="spellStart"/>
      <w:proofErr w:type="gramEnd"/>
      <w:r w:rsidR="00FB3E59">
        <w:rPr>
          <w:lang w:val="pt-BR"/>
        </w:rPr>
        <w:t>custoVantagens</w:t>
      </w:r>
      <w:proofErr w:type="spellEnd"/>
      <w:r w:rsidR="00FB3E59">
        <w:rPr>
          <w:lang w:val="pt-BR"/>
        </w:rPr>
        <w:t>}}</w:t>
      </w:r>
    </w:p>
    <w:p w14:paraId="1D498D5C" w14:textId="4EDB5199" w:rsidR="006E0100" w:rsidRDefault="00000000">
      <w:pPr>
        <w:rPr>
          <w:lang w:val="pt-BR"/>
        </w:rPr>
      </w:pPr>
      <w:proofErr w:type="spellStart"/>
      <w:proofErr w:type="gramStart"/>
      <w:r>
        <w:t>Perícias</w:t>
      </w:r>
      <w:proofErr w:type="spellEnd"/>
      <w:r>
        <w:rPr>
          <w:lang w:val="pt-BR"/>
        </w:rPr>
        <w:t xml:space="preserve"> </w:t>
      </w:r>
      <w:r>
        <w:t>:</w:t>
      </w:r>
      <w:proofErr w:type="gramEnd"/>
      <w:r w:rsidR="00FB3E59">
        <w:rPr>
          <w:lang w:val="pt-BR"/>
        </w:rPr>
        <w:t>{{</w:t>
      </w:r>
      <w:proofErr w:type="spellStart"/>
      <w:r w:rsidR="00FB3E59">
        <w:rPr>
          <w:lang w:val="pt-BR"/>
        </w:rPr>
        <w:t>custoPericias</w:t>
      </w:r>
      <w:proofErr w:type="spellEnd"/>
      <w:r w:rsidR="00FB3E59">
        <w:rPr>
          <w:lang w:val="pt-BR"/>
        </w:rPr>
        <w:t>}}</w:t>
      </w:r>
    </w:p>
    <w:p w14:paraId="29C0BE84" w14:textId="51578100" w:rsidR="006E0100" w:rsidRDefault="00000000">
      <w:pPr>
        <w:rPr>
          <w:lang w:val="pt-BR"/>
        </w:rPr>
      </w:pPr>
      <w:r>
        <w:t xml:space="preserve">TOTAL DE PONTOS DE </w:t>
      </w:r>
      <w:proofErr w:type="gramStart"/>
      <w:r>
        <w:t>PODER:</w:t>
      </w:r>
      <w:r>
        <w:rPr>
          <w:lang w:val="pt-BR"/>
        </w:rPr>
        <w:t xml:space="preserve"> </w:t>
      </w:r>
      <w:r w:rsidR="00FB3E59">
        <w:rPr>
          <w:lang w:val="pt-BR"/>
        </w:rPr>
        <w:t>{{</w:t>
      </w:r>
      <w:proofErr w:type="spellStart"/>
      <w:proofErr w:type="gramEnd"/>
      <w:r w:rsidR="00FB3E59">
        <w:rPr>
          <w:lang w:val="pt-BR"/>
        </w:rPr>
        <w:t>total</w:t>
      </w:r>
      <w:r w:rsidR="005E3D5E">
        <w:rPr>
          <w:lang w:val="pt-BR"/>
        </w:rPr>
        <w:t>Gasto</w:t>
      </w:r>
      <w:proofErr w:type="spellEnd"/>
      <w:r w:rsidR="00FB3E59">
        <w:rPr>
          <w:lang w:val="pt-BR"/>
        </w:rPr>
        <w:t>}}</w:t>
      </w:r>
    </w:p>
    <w:p w14:paraId="62599B5A" w14:textId="77777777" w:rsidR="006E0100" w:rsidRDefault="00000000">
      <w:pPr>
        <w:pStyle w:val="Ttulo2"/>
      </w:pPr>
      <w:r>
        <w:t>OBSERVAÇÕES / NOTAS DO MESTRE</w:t>
      </w:r>
    </w:p>
    <w:p w14:paraId="22A9BDE3" w14:textId="77777777" w:rsidR="006E0100" w:rsidRDefault="00000000">
      <w:r>
        <w:br/>
      </w:r>
      <w:r>
        <w:br/>
      </w:r>
    </w:p>
    <w:sectPr w:rsidR="006E01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F3FB7" w14:textId="77777777" w:rsidR="00996B15" w:rsidRDefault="00996B15">
      <w:pPr>
        <w:spacing w:line="240" w:lineRule="auto"/>
      </w:pPr>
      <w:r>
        <w:separator/>
      </w:r>
    </w:p>
  </w:endnote>
  <w:endnote w:type="continuationSeparator" w:id="0">
    <w:p w14:paraId="3C9BD3DE" w14:textId="77777777" w:rsidR="00996B15" w:rsidRDefault="00996B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A7E6F" w14:textId="77777777" w:rsidR="00996B15" w:rsidRDefault="00996B15">
      <w:pPr>
        <w:spacing w:after="0"/>
      </w:pPr>
      <w:r>
        <w:separator/>
      </w:r>
    </w:p>
  </w:footnote>
  <w:footnote w:type="continuationSeparator" w:id="0">
    <w:p w14:paraId="26C2256A" w14:textId="77777777" w:rsidR="00996B15" w:rsidRDefault="00996B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D65EC1"/>
    <w:multiLevelType w:val="singleLevel"/>
    <w:tmpl w:val="B2D65EC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Numerada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Numerada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Commarcador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Commarcador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Numerad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Commarcador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94730182">
    <w:abstractNumId w:val="3"/>
  </w:num>
  <w:num w:numId="2" w16cid:durableId="1597207418">
    <w:abstractNumId w:val="4"/>
  </w:num>
  <w:num w:numId="3" w16cid:durableId="1930918875">
    <w:abstractNumId w:val="2"/>
  </w:num>
  <w:num w:numId="4" w16cid:durableId="684206412">
    <w:abstractNumId w:val="1"/>
  </w:num>
  <w:num w:numId="5" w16cid:durableId="1845708195">
    <w:abstractNumId w:val="6"/>
  </w:num>
  <w:num w:numId="6" w16cid:durableId="143204560">
    <w:abstractNumId w:val="5"/>
  </w:num>
  <w:num w:numId="7" w16cid:durableId="138163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302"/>
    <w:rsid w:val="0029639D"/>
    <w:rsid w:val="00300917"/>
    <w:rsid w:val="00326F90"/>
    <w:rsid w:val="0044242D"/>
    <w:rsid w:val="0059400D"/>
    <w:rsid w:val="005E3D5E"/>
    <w:rsid w:val="005F4067"/>
    <w:rsid w:val="006E0100"/>
    <w:rsid w:val="007C1C69"/>
    <w:rsid w:val="00961526"/>
    <w:rsid w:val="00996B15"/>
    <w:rsid w:val="00AA1D8D"/>
    <w:rsid w:val="00B47730"/>
    <w:rsid w:val="00BA7AB3"/>
    <w:rsid w:val="00CB0664"/>
    <w:rsid w:val="00D75B73"/>
    <w:rsid w:val="00E41D98"/>
    <w:rsid w:val="00FB3E59"/>
    <w:rsid w:val="00FC693F"/>
    <w:rsid w:val="05D54C3F"/>
    <w:rsid w:val="399979D5"/>
    <w:rsid w:val="3D3440FA"/>
    <w:rsid w:val="483C7010"/>
    <w:rsid w:val="4A9A1089"/>
    <w:rsid w:val="55465E74"/>
    <w:rsid w:val="6DF337EC"/>
    <w:rsid w:val="70DC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5AF83C"/>
  <w14:defaultImageDpi w14:val="300"/>
  <w15:docId w15:val="{C071B680-F13C-4233-B6FE-198E06C71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Lista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pPr>
      <w:spacing w:after="120"/>
    </w:p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ommarcadores3">
    <w:name w:val="List Bullet 3"/>
    <w:basedOn w:val="Normal"/>
    <w:uiPriority w:val="99"/>
    <w:unhideWhenUsed/>
    <w:qFormat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Textodemacro">
    <w:name w:val="macro"/>
    <w:link w:val="Textodemacro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Listadecontinuao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Corpodetexto3">
    <w:name w:val="Body Text 3"/>
    <w:basedOn w:val="Normal"/>
    <w:link w:val="Corpodetexto3Char"/>
    <w:uiPriority w:val="99"/>
    <w:unhideWhenUsed/>
    <w:qFormat/>
    <w:pPr>
      <w:spacing w:after="120"/>
    </w:pPr>
    <w:rPr>
      <w:sz w:val="16"/>
      <w:szCs w:val="16"/>
    </w:rPr>
  </w:style>
  <w:style w:type="paragraph" w:styleId="Numerada2">
    <w:name w:val="List Number 2"/>
    <w:basedOn w:val="Normal"/>
    <w:uiPriority w:val="99"/>
    <w:unhideWhenUsed/>
    <w:qFormat/>
    <w:pPr>
      <w:numPr>
        <w:numId w:val="3"/>
      </w:numPr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pPr>
      <w:spacing w:after="120" w:line="480" w:lineRule="auto"/>
    </w:p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decontinuao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adecontinuao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Numerada3">
    <w:name w:val="List Number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Commarcadores">
    <w:name w:val="List Bullet"/>
    <w:basedOn w:val="Normal"/>
    <w:uiPriority w:val="99"/>
    <w:unhideWhenUsed/>
    <w:pPr>
      <w:numPr>
        <w:numId w:val="5"/>
      </w:numPr>
      <w:contextualSpacing/>
    </w:pPr>
  </w:style>
  <w:style w:type="paragraph" w:styleId="Numerada">
    <w:name w:val="List Number"/>
    <w:basedOn w:val="Normal"/>
    <w:uiPriority w:val="99"/>
    <w:unhideWhenUsed/>
    <w:qFormat/>
    <w:pPr>
      <w:numPr>
        <w:numId w:val="6"/>
      </w:numPr>
      <w:contextualSpacing/>
    </w:p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SemEspaamento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orpodetextoChar">
    <w:name w:val="Corpo de texto Char"/>
    <w:basedOn w:val="Fontepargpadro"/>
    <w:link w:val="Corpodetexto"/>
    <w:uiPriority w:val="99"/>
  </w:style>
  <w:style w:type="character" w:customStyle="1" w:styleId="Corpodetexto2Char">
    <w:name w:val="Corpo de texto 2 Char"/>
    <w:basedOn w:val="Fontepargpadro"/>
    <w:link w:val="Corpodetexto2"/>
    <w:uiPriority w:val="99"/>
  </w:style>
  <w:style w:type="character" w:customStyle="1" w:styleId="Corpodetexto3Char">
    <w:name w:val="Corpo de texto 3 Char"/>
    <w:basedOn w:val="Fontepargpadro"/>
    <w:link w:val="Corpodetexto3"/>
    <w:uiPriority w:val="99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customStyle="1" w:styleId="nfaseSutil1">
    <w:name w:val="Ênfase Sutil1"/>
    <w:basedOn w:val="Fontepargpadro"/>
    <w:uiPriority w:val="19"/>
    <w:qFormat/>
    <w:rPr>
      <w:i/>
      <w:iCs/>
      <w:color w:val="7F7F7F" w:themeColor="text1" w:themeTint="80"/>
    </w:rPr>
  </w:style>
  <w:style w:type="character" w:customStyle="1" w:styleId="nfaseIntensa1">
    <w:name w:val="Ênfase Intensa1"/>
    <w:basedOn w:val="Fontepargpadro"/>
    <w:uiPriority w:val="21"/>
    <w:qFormat/>
    <w:rPr>
      <w:b/>
      <w:bCs/>
      <w:i/>
      <w:iCs/>
      <w:color w:val="4F81BD" w:themeColor="accent1"/>
    </w:rPr>
  </w:style>
  <w:style w:type="character" w:customStyle="1" w:styleId="RefernciaSutil1">
    <w:name w:val="Referência Sutil1"/>
    <w:basedOn w:val="Fontepargpadro"/>
    <w:uiPriority w:val="31"/>
    <w:qFormat/>
    <w:rPr>
      <w:smallCaps/>
      <w:color w:val="C0504D" w:themeColor="accent2"/>
      <w:u w:val="single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oLivro1">
    <w:name w:val="Título do Livro1"/>
    <w:basedOn w:val="Fontepargpadro"/>
    <w:uiPriority w:val="33"/>
    <w:qFormat/>
    <w:rPr>
      <w:b/>
      <w:b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</w:style>
  <w:style w:type="table" w:styleId="SombreamentoClaro">
    <w:name w:val="Light Shading"/>
    <w:basedOn w:val="Tabela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adeClara-nfase1">
    <w:name w:val="Light Grid Accent 1"/>
    <w:basedOn w:val="Tabela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adeClara-nfase2">
    <w:name w:val="Light Grid Accent 2"/>
    <w:basedOn w:val="Tabe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adeClara-nfase3">
    <w:name w:val="Light Grid Accent 3"/>
    <w:basedOn w:val="Tabela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adeClara-nfase4">
    <w:name w:val="Light Grid Accent 4"/>
    <w:basedOn w:val="Tabela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adeClara-nfase5">
    <w:name w:val="Light Grid Accent 5"/>
    <w:basedOn w:val="Tabela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adeClara-nfase6">
    <w:name w:val="Light Grid Accent 6"/>
    <w:basedOn w:val="Tabela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mentoMdio1">
    <w:name w:val="Medium Shading 1"/>
    <w:basedOn w:val="Tabela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132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Kauã Silva</cp:lastModifiedBy>
  <cp:revision>7</cp:revision>
  <dcterms:created xsi:type="dcterms:W3CDTF">2013-12-23T23:15:00Z</dcterms:created>
  <dcterms:modified xsi:type="dcterms:W3CDTF">2026-02-13T20:14:00Z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E727C3BD3BE540E898E0CAA7C120F657_12</vt:lpwstr>
  </property>
</Properties>
</file>